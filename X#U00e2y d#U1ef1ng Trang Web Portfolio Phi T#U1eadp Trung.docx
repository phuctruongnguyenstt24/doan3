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10747">
      <w:pPr>
        <w:pStyle w:val="85"/>
        <w:keepNext w:val="0"/>
        <w:keepLines w:val="0"/>
        <w:widowControl/>
        <w:suppressLineNumbers w:val="0"/>
        <w:jc w:val="center"/>
        <w:rPr>
          <w:rFonts w:hint="default" w:ascii="Times New Roman" w:hAnsi="Times New Roman" w:cs="Times New Roman"/>
          <w:sz w:val="30"/>
          <w:szCs w:val="30"/>
        </w:rPr>
      </w:pPr>
      <w:r>
        <w:rPr>
          <w:rStyle w:val="92"/>
          <w:rFonts w:hint="default" w:ascii="Times New Roman" w:hAnsi="Times New Roman" w:cs="Times New Roman"/>
          <w:sz w:val="30"/>
          <w:szCs w:val="30"/>
        </w:rPr>
        <w:t>Xây dựng Trang Web Portfolio Phi Tập Trung</w:t>
      </w:r>
    </w:p>
    <w:p w14:paraId="5BAA7673">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Tên đề tài</w:t>
      </w:r>
    </w:p>
    <w:p w14:paraId="5F725F23">
      <w:pPr>
        <w:pStyle w:val="85"/>
        <w:keepNext w:val="0"/>
        <w:keepLines w:val="0"/>
        <w:widowControl/>
        <w:suppressLineNumbers w:val="0"/>
        <w:rPr>
          <w:rFonts w:hint="default" w:ascii="Times New Roman" w:hAnsi="Times New Roman" w:cs="Times New Roman"/>
          <w:sz w:val="30"/>
          <w:szCs w:val="30"/>
        </w:rPr>
      </w:pPr>
      <w:r>
        <w:rPr>
          <w:rStyle w:val="92"/>
          <w:rFonts w:hint="default" w:ascii="Times New Roman" w:hAnsi="Times New Roman" w:cs="Times New Roman"/>
          <w:sz w:val="30"/>
          <w:szCs w:val="30"/>
        </w:rPr>
        <w:t>Tiếng Việt:</w:t>
      </w:r>
    </w:p>
    <w:p w14:paraId="615C5470">
      <w:pPr>
        <w:pStyle w:val="85"/>
        <w:keepNext w:val="0"/>
        <w:keepLines w:val="0"/>
        <w:widowControl/>
        <w:suppressLineNumbers w:val="0"/>
        <w:ind w:left="720" w:right="720"/>
        <w:rPr>
          <w:rFonts w:hint="default" w:ascii="Times New Roman" w:hAnsi="Times New Roman" w:cs="Times New Roman"/>
          <w:sz w:val="30"/>
          <w:szCs w:val="30"/>
        </w:rPr>
      </w:pPr>
      <w:r>
        <w:rPr>
          <w:rFonts w:hint="default" w:ascii="Times New Roman" w:hAnsi="Times New Roman" w:eastAsia="SimSun" w:cs="Times New Roman"/>
          <w:sz w:val="30"/>
          <w:szCs w:val="30"/>
        </w:rPr>
        <w:t>Xây dựng Trang Web Portfolio Phi Tập Trung trên nền tảng Polygon</w:t>
      </w:r>
    </w:p>
    <w:p w14:paraId="1A6B00B9">
      <w:pPr>
        <w:pStyle w:val="85"/>
        <w:keepNext w:val="0"/>
        <w:keepLines w:val="0"/>
        <w:widowControl/>
        <w:suppressLineNumbers w:val="0"/>
        <w:rPr>
          <w:rFonts w:hint="default" w:ascii="Times New Roman" w:hAnsi="Times New Roman" w:cs="Times New Roman"/>
          <w:sz w:val="30"/>
          <w:szCs w:val="30"/>
        </w:rPr>
      </w:pPr>
      <w:r>
        <w:rPr>
          <w:rStyle w:val="92"/>
          <w:rFonts w:hint="default" w:ascii="Times New Roman" w:hAnsi="Times New Roman" w:cs="Times New Roman"/>
          <w:sz w:val="30"/>
          <w:szCs w:val="30"/>
        </w:rPr>
        <w:t>Tiếng Anh:</w:t>
      </w:r>
    </w:p>
    <w:p w14:paraId="11336D5A">
      <w:pPr>
        <w:pStyle w:val="85"/>
        <w:keepNext w:val="0"/>
        <w:keepLines w:val="0"/>
        <w:widowControl/>
        <w:suppressLineNumbers w:val="0"/>
        <w:ind w:left="720" w:right="720"/>
        <w:rPr>
          <w:rFonts w:hint="default" w:ascii="Times New Roman" w:hAnsi="Times New Roman" w:cs="Times New Roman"/>
          <w:sz w:val="30"/>
          <w:szCs w:val="30"/>
        </w:rPr>
      </w:pPr>
      <w:r>
        <w:rPr>
          <w:rFonts w:hint="default" w:ascii="Times New Roman" w:hAnsi="Times New Roman" w:eastAsia="SimSun" w:cs="Times New Roman"/>
          <w:sz w:val="30"/>
          <w:szCs w:val="30"/>
        </w:rPr>
        <w:t>Building a Decentralized Portfolio Website on Polygon</w:t>
      </w:r>
    </w:p>
    <w:p w14:paraId="082BB2A7">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060DC8">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Mục tiêu đề tài</w:t>
      </w:r>
    </w:p>
    <w:p w14:paraId="0D7C0957">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Xây dựng một website portfolio sử dụng công nghệ blockchain, cho phép người dùng lưu trữ và xác thực thông tin portfolio trên mạng blockchain thay vì cơ sở dữ liệu truyền thống.</w:t>
      </w:r>
    </w:p>
    <w:p w14:paraId="74A058CB">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FB17E04">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Công nghệ sử dụng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6"/>
        <w:gridCol w:w="3842"/>
      </w:tblGrid>
      <w:tr w14:paraId="7FF4E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A7FE1A8">
            <w:pPr>
              <w:keepNext w:val="0"/>
              <w:keepLines w:val="0"/>
              <w:widowControl/>
              <w:suppressLineNumbers w:val="0"/>
              <w:jc w:val="center"/>
              <w:rPr>
                <w:rFonts w:hint="default" w:ascii="Times New Roman" w:hAnsi="Times New Roman" w:cs="Times New Roman"/>
                <w:b/>
                <w:bCs/>
                <w:sz w:val="30"/>
                <w:szCs w:val="30"/>
              </w:rPr>
            </w:pPr>
            <w:r>
              <w:rPr>
                <w:rFonts w:hint="default" w:ascii="Times New Roman" w:hAnsi="Times New Roman" w:eastAsia="SimSun" w:cs="Times New Roman"/>
                <w:b/>
                <w:bCs/>
                <w:kern w:val="0"/>
                <w:sz w:val="30"/>
                <w:szCs w:val="30"/>
                <w:lang w:val="en-US" w:eastAsia="zh-CN" w:bidi="ar"/>
              </w:rPr>
              <w:t>Thành phần</w:t>
            </w:r>
          </w:p>
        </w:tc>
        <w:tc>
          <w:tcPr>
            <w:tcW w:w="0" w:type="auto"/>
            <w:shd w:val="clear"/>
            <w:vAlign w:val="center"/>
          </w:tcPr>
          <w:p w14:paraId="17E99DEC">
            <w:pPr>
              <w:keepNext w:val="0"/>
              <w:keepLines w:val="0"/>
              <w:widowControl/>
              <w:suppressLineNumbers w:val="0"/>
              <w:jc w:val="center"/>
              <w:rPr>
                <w:rFonts w:hint="default" w:ascii="Times New Roman" w:hAnsi="Times New Roman" w:cs="Times New Roman"/>
                <w:b/>
                <w:bCs/>
                <w:sz w:val="30"/>
                <w:szCs w:val="30"/>
              </w:rPr>
            </w:pPr>
            <w:r>
              <w:rPr>
                <w:rFonts w:hint="default" w:ascii="Times New Roman" w:hAnsi="Times New Roman" w:eastAsia="SimSun" w:cs="Times New Roman"/>
                <w:b/>
                <w:bCs/>
                <w:kern w:val="0"/>
                <w:sz w:val="30"/>
                <w:szCs w:val="30"/>
                <w:lang w:val="en-US" w:eastAsia="zh-CN" w:bidi="ar"/>
              </w:rPr>
              <w:t>Công nghệ</w:t>
            </w:r>
          </w:p>
        </w:tc>
      </w:tr>
      <w:tr w14:paraId="3A60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45C671">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Frontend</w:t>
            </w:r>
          </w:p>
        </w:tc>
        <w:tc>
          <w:tcPr>
            <w:tcW w:w="0" w:type="auto"/>
            <w:shd w:val="clear"/>
            <w:vAlign w:val="center"/>
          </w:tcPr>
          <w:p w14:paraId="25BBAB2D">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React, HTML, CSS, JavaScript</w:t>
            </w:r>
          </w:p>
        </w:tc>
      </w:tr>
      <w:tr w14:paraId="46842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86D8A5">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Blockchain</w:t>
            </w:r>
          </w:p>
        </w:tc>
        <w:tc>
          <w:tcPr>
            <w:tcW w:w="0" w:type="auto"/>
            <w:shd w:val="clear"/>
            <w:vAlign w:val="center"/>
          </w:tcPr>
          <w:p w14:paraId="0EEB0A6C">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Solidity</w:t>
            </w:r>
          </w:p>
        </w:tc>
      </w:tr>
      <w:tr w14:paraId="5C7D3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CC08C">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Smart Contract</w:t>
            </w:r>
          </w:p>
        </w:tc>
        <w:tc>
          <w:tcPr>
            <w:tcW w:w="0" w:type="auto"/>
            <w:shd w:val="clear"/>
            <w:vAlign w:val="center"/>
          </w:tcPr>
          <w:p w14:paraId="23EC9832">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Hardhat</w:t>
            </w:r>
          </w:p>
        </w:tc>
      </w:tr>
      <w:tr w14:paraId="0EA46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492A3">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Wallet</w:t>
            </w:r>
          </w:p>
        </w:tc>
        <w:tc>
          <w:tcPr>
            <w:tcW w:w="0" w:type="auto"/>
            <w:shd w:val="clear"/>
            <w:vAlign w:val="center"/>
          </w:tcPr>
          <w:p w14:paraId="33B2B083">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MetaMask</w:t>
            </w:r>
          </w:p>
        </w:tc>
      </w:tr>
      <w:tr w14:paraId="4728C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2CF70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Blockchain Network</w:t>
            </w:r>
          </w:p>
        </w:tc>
        <w:tc>
          <w:tcPr>
            <w:tcW w:w="0" w:type="auto"/>
            <w:shd w:val="clear"/>
            <w:vAlign w:val="center"/>
          </w:tcPr>
          <w:p w14:paraId="2335DD3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Polygon (Amoy Testnet)</w:t>
            </w:r>
          </w:p>
        </w:tc>
      </w:tr>
      <w:tr w14:paraId="59C8D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051AA0">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Web3 Library</w:t>
            </w:r>
          </w:p>
        </w:tc>
        <w:tc>
          <w:tcPr>
            <w:tcW w:w="0" w:type="auto"/>
            <w:shd w:val="clear"/>
            <w:vAlign w:val="center"/>
          </w:tcPr>
          <w:p w14:paraId="2E8C13B3">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Ethers.js</w:t>
            </w:r>
          </w:p>
        </w:tc>
      </w:tr>
      <w:tr w14:paraId="43EAA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38C77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Lưu ảnh</w:t>
            </w:r>
          </w:p>
        </w:tc>
        <w:tc>
          <w:tcPr>
            <w:tcW w:w="0" w:type="auto"/>
            <w:shd w:val="clear"/>
            <w:vAlign w:val="center"/>
          </w:tcPr>
          <w:p w14:paraId="12BA51E3">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IPFS hoặc Pinata</w:t>
            </w:r>
          </w:p>
        </w:tc>
      </w:tr>
      <w:tr w14:paraId="24297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B275E1">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Deploy Website</w:t>
            </w:r>
          </w:p>
        </w:tc>
        <w:tc>
          <w:tcPr>
            <w:tcW w:w="0" w:type="auto"/>
            <w:shd w:val="clear"/>
            <w:vAlign w:val="center"/>
          </w:tcPr>
          <w:p w14:paraId="014362B4">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Firebase hoặc Vercel</w:t>
            </w:r>
          </w:p>
        </w:tc>
      </w:tr>
    </w:tbl>
    <w:p w14:paraId="2181C943">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B2D6B7B">
      <w:pPr>
        <w:pStyle w:val="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Chức năng hệ thống</w:t>
      </w:r>
    </w:p>
    <w:p w14:paraId="60E34717">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1. Kết nối ví</w:t>
      </w:r>
    </w:p>
    <w:p w14:paraId="4A8BF075">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Đăng nhập bằng MetaMask</w:t>
      </w:r>
    </w:p>
    <w:p w14:paraId="3C7F1D04">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Hiển thị địa chỉ ví</w:t>
      </w:r>
    </w:p>
    <w:p w14:paraId="714AE64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Hiển thị số dư POL</w:t>
      </w:r>
    </w:p>
    <w:p w14:paraId="46E7B48C">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834EFA9">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2. Hồ sơ cá nhân</w:t>
      </w:r>
    </w:p>
    <w:p w14:paraId="7D0F3B79">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Người dùng nhập:</w:t>
      </w:r>
    </w:p>
    <w:p w14:paraId="6AE79F16">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Họ tên</w:t>
      </w:r>
    </w:p>
    <w:p w14:paraId="6025C72E">
      <w:pPr>
        <w:pStyle w:val="85"/>
        <w:keepNext w:val="0"/>
        <w:keepLines w:val="0"/>
        <w:widowControl/>
        <w:suppressLineNumbers w:val="0"/>
        <w:ind w:left="720"/>
        <w:rPr>
          <w:rFonts w:hint="default" w:ascii="Times New Roman" w:hAnsi="Times New Roman" w:cs="Times New Roman"/>
          <w:sz w:val="30"/>
          <w:szCs w:val="30"/>
          <w:lang w:val="en-US"/>
        </w:rPr>
      </w:pPr>
      <w:r>
        <w:rPr>
          <w:rFonts w:hint="default" w:ascii="Times New Roman" w:hAnsi="Times New Roman" w:cs="Times New Roman"/>
          <w:sz w:val="30"/>
          <w:szCs w:val="30"/>
        </w:rPr>
        <w:t>Giới thiệ</w:t>
      </w:r>
      <w:r>
        <w:rPr>
          <w:rFonts w:hint="default" w:ascii="Times New Roman" w:hAnsi="Times New Roman" w:cs="Times New Roman"/>
          <w:sz w:val="30"/>
          <w:szCs w:val="30"/>
          <w:lang w:val="en-US"/>
        </w:rPr>
        <w:t>u</w:t>
      </w:r>
    </w:p>
    <w:p w14:paraId="42B1B979">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Email</w:t>
      </w:r>
    </w:p>
    <w:p w14:paraId="1E1F8421">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SĐT</w:t>
      </w:r>
    </w:p>
    <w:p w14:paraId="64A60701">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Avatar</w:t>
      </w:r>
    </w:p>
    <w:p w14:paraId="5683A0F8">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Link GitHub</w:t>
      </w:r>
    </w:p>
    <w:p w14:paraId="465DD523">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Link LinkedIn</w:t>
      </w:r>
    </w:p>
    <w:p w14:paraId="12BF4D90">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Website</w:t>
      </w:r>
    </w:p>
    <w:p w14:paraId="3A1098E0">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Thông tin được lưu trên blockchain hoặc IPFS.</w:t>
      </w:r>
    </w:p>
    <w:p w14:paraId="214B0EDD">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A3EF6A5">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3. Quản lý dự án</w:t>
      </w:r>
    </w:p>
    <w:p w14:paraId="0AB35E0E">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Thêm Project:</w:t>
      </w:r>
    </w:p>
    <w:p w14:paraId="41C186F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Tên dự án</w:t>
      </w:r>
    </w:p>
    <w:p w14:paraId="5131DFCF">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Mô tả</w:t>
      </w:r>
    </w:p>
    <w:p w14:paraId="280E657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Hình ảnh</w:t>
      </w:r>
    </w:p>
    <w:p w14:paraId="42C5F600">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Github</w:t>
      </w:r>
    </w:p>
    <w:p w14:paraId="6C20E763">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Website Demo</w:t>
      </w:r>
    </w:p>
    <w:p w14:paraId="18BEC636">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Công nghệ sử dụng</w:t>
      </w:r>
    </w:p>
    <w:p w14:paraId="22D4D3DB">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07298047">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Student Management</w:t>
      </w:r>
    </w:p>
    <w:p w14:paraId="1929C72B">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React Native</w:t>
      </w:r>
    </w:p>
    <w:p w14:paraId="633A6AD8">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Firebase</w:t>
      </w:r>
    </w:p>
    <w:p w14:paraId="3990965D">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Expo</w:t>
      </w:r>
    </w:p>
    <w:p w14:paraId="6AB102AC">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71BC4A7">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4. Quản lý kỹ năng</w:t>
      </w:r>
    </w:p>
    <w:p w14:paraId="34D2E343">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1BED0AAA">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React</w:t>
      </w:r>
    </w:p>
    <w:p w14:paraId="5E165D27">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Java</w:t>
      </w:r>
    </w:p>
    <w:p w14:paraId="40B45D43">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Spring Boot</w:t>
      </w:r>
    </w:p>
    <w:p w14:paraId="2067B89E">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Solidity</w:t>
      </w:r>
    </w:p>
    <w:p w14:paraId="6A54F8A6">
      <w:pPr>
        <w:keepNext w:val="0"/>
        <w:keepLines w:val="0"/>
        <w:widowControl/>
        <w:numPr>
          <w:numId w:val="0"/>
        </w:numPr>
        <w:suppressLineNumbers w:val="0"/>
        <w:spacing w:before="0" w:beforeAutospacing="1" w:after="0" w:afterAutospacing="1"/>
        <w:rPr>
          <w:rFonts w:hint="default" w:ascii="Times New Roman" w:hAnsi="Times New Roman" w:cs="Times New Roman"/>
          <w:sz w:val="30"/>
          <w:szCs w:val="30"/>
        </w:rPr>
      </w:pPr>
    </w:p>
    <w:p w14:paraId="0E27E482">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Flutter</w:t>
      </w:r>
    </w:p>
    <w:p w14:paraId="5F3092F0">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MySQL</w:t>
      </w:r>
    </w:p>
    <w:p w14:paraId="509DDD3C">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MongoDB</w:t>
      </w:r>
    </w:p>
    <w:p w14:paraId="0C457BE4">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02C80CC">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5. Quản lý học vấn</w:t>
      </w:r>
    </w:p>
    <w:p w14:paraId="762EFB53">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226DE112">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Đại học Cần Thơ</w:t>
      </w:r>
    </w:p>
    <w:p w14:paraId="4F82F8B8">
      <w:pPr>
        <w:pStyle w:val="47"/>
        <w:keepNext w:val="0"/>
        <w:keepLines w:val="0"/>
        <w:widowControl/>
        <w:suppressLineNumbers w:val="0"/>
        <w:rPr>
          <w:rStyle w:val="44"/>
          <w:rFonts w:hint="default" w:ascii="Times New Roman" w:hAnsi="Times New Roman" w:cs="Times New Roman"/>
          <w:sz w:val="30"/>
          <w:szCs w:val="30"/>
        </w:rPr>
      </w:pPr>
    </w:p>
    <w:p w14:paraId="187A39FB">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2022-2026</w:t>
      </w:r>
    </w:p>
    <w:p w14:paraId="69535689">
      <w:pPr>
        <w:pStyle w:val="47"/>
        <w:keepNext w:val="0"/>
        <w:keepLines w:val="0"/>
        <w:widowControl/>
        <w:suppressLineNumbers w:val="0"/>
        <w:rPr>
          <w:rStyle w:val="44"/>
          <w:rFonts w:hint="default" w:ascii="Times New Roman" w:hAnsi="Times New Roman" w:cs="Times New Roman"/>
          <w:sz w:val="30"/>
          <w:szCs w:val="30"/>
        </w:rPr>
      </w:pPr>
    </w:p>
    <w:p w14:paraId="07660AC9">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Công nghệ Thông tin</w:t>
      </w:r>
    </w:p>
    <w:p w14:paraId="4AF08AA7">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FF38922">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6. Kinh nghiệm làm việc</w:t>
      </w:r>
    </w:p>
    <w:p w14:paraId="04C0C678">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Có thể thêm</w:t>
      </w:r>
    </w:p>
    <w:p w14:paraId="3369DDC5">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Công ty</w:t>
      </w:r>
    </w:p>
    <w:p w14:paraId="7C907668">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Chức vụ</w:t>
      </w:r>
    </w:p>
    <w:p w14:paraId="1DEABC9C">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Thời gian</w:t>
      </w:r>
    </w:p>
    <w:p w14:paraId="564F15D0">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Mô tả</w:t>
      </w:r>
    </w:p>
    <w:p w14:paraId="31FE871F">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D2D210E">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7. Chứng chỉ</w:t>
      </w:r>
    </w:p>
    <w:p w14:paraId="64BF9832">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0998BBC4">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2A4CA5D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TOEIC</w:t>
      </w:r>
    </w:p>
    <w:p w14:paraId="398F9E85">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3D15CE04">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06AB6249">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AWS</w:t>
      </w:r>
    </w:p>
    <w:p w14:paraId="7A0A5889">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0BB4E75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35B73DB4">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Google</w:t>
      </w:r>
    </w:p>
    <w:p w14:paraId="3735F224">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3F56695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1FA14EF6">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Cisco</w:t>
      </w:r>
    </w:p>
    <w:p w14:paraId="5219D7DE">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30"/>
          <w:szCs w:val="30"/>
        </w:rPr>
      </w:pPr>
    </w:p>
    <w:p w14:paraId="42B30AE9">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942EA74">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8. Upload ảnh</w:t>
      </w:r>
    </w:p>
    <w:p w14:paraId="77F02756">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Ảnh được upload lên</w:t>
      </w:r>
    </w:p>
    <w:p w14:paraId="1A0EA16C">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30"/>
          <w:szCs w:val="30"/>
        </w:rPr>
      </w:pPr>
    </w:p>
    <w:p w14:paraId="07439E34">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IPFS</w:t>
      </w:r>
    </w:p>
    <w:p w14:paraId="16FB76A5">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30"/>
          <w:szCs w:val="30"/>
        </w:rPr>
      </w:pPr>
    </w:p>
    <w:p w14:paraId="3A50953E">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30"/>
          <w:szCs w:val="30"/>
        </w:rPr>
      </w:pPr>
    </w:p>
    <w:p w14:paraId="5B81894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Pinata</w:t>
      </w:r>
    </w:p>
    <w:p w14:paraId="2483C67D">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30"/>
          <w:szCs w:val="30"/>
        </w:rPr>
      </w:pPr>
    </w:p>
    <w:p w14:paraId="243E9298">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Blockchain chỉ lưu Hash.</w:t>
      </w:r>
    </w:p>
    <w:p w14:paraId="60540D02">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9F88067">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9. Xem Portfolio</w:t>
      </w:r>
    </w:p>
    <w:p w14:paraId="57E90FAF">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Người khác có thể truy cập</w:t>
      </w:r>
    </w:p>
    <w:p w14:paraId="409ACEA2">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portfolio.com/address_wallet</w:t>
      </w:r>
    </w:p>
    <w:p w14:paraId="7FC22E38">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hoặc</w:t>
      </w:r>
    </w:p>
    <w:p w14:paraId="6D80CE14">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portfolio.com/profile/0x....</w:t>
      </w:r>
    </w:p>
    <w:p w14:paraId="2062E889">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326BB65">
      <w:pPr>
        <w:pStyle w:val="4"/>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10. Xác minh dữ liệu</w:t>
      </w:r>
    </w:p>
    <w:p w14:paraId="43717ABA">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Người xem có thể biết</w:t>
      </w:r>
    </w:p>
    <w:p w14:paraId="71F22F52">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0D887218">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dữ liệu chưa bị sửa</w:t>
      </w:r>
    </w:p>
    <w:p w14:paraId="54A61DB8">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520EEA5B">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691ACFC5">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ai là chủ sở hữu</w:t>
      </w:r>
    </w:p>
    <w:p w14:paraId="3EC3235E">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3ED011A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437846C2">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thời gian cập nhật</w:t>
      </w:r>
    </w:p>
    <w:p w14:paraId="0D559C89">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sz w:val="30"/>
          <w:szCs w:val="30"/>
        </w:rPr>
      </w:pPr>
    </w:p>
    <w:p w14:paraId="09F6758D">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2AAFD02">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Smart Contract</w:t>
      </w:r>
    </w:p>
    <w:p w14:paraId="5707FF47">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Ví dụ các hàm:</w:t>
      </w:r>
    </w:p>
    <w:p w14:paraId="7173D78E">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createProfile()</w:t>
      </w:r>
    </w:p>
    <w:p w14:paraId="269BD6C3">
      <w:pPr>
        <w:pStyle w:val="47"/>
        <w:keepNext w:val="0"/>
        <w:keepLines w:val="0"/>
        <w:widowControl/>
        <w:suppressLineNumbers w:val="0"/>
        <w:rPr>
          <w:rStyle w:val="44"/>
          <w:rFonts w:hint="default" w:ascii="Times New Roman" w:hAnsi="Times New Roman" w:cs="Times New Roman"/>
          <w:sz w:val="30"/>
          <w:szCs w:val="30"/>
        </w:rPr>
      </w:pPr>
    </w:p>
    <w:p w14:paraId="7A1BF7B4">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updateProfile()</w:t>
      </w:r>
    </w:p>
    <w:p w14:paraId="0B577B7D">
      <w:pPr>
        <w:pStyle w:val="47"/>
        <w:keepNext w:val="0"/>
        <w:keepLines w:val="0"/>
        <w:widowControl/>
        <w:suppressLineNumbers w:val="0"/>
        <w:rPr>
          <w:rStyle w:val="44"/>
          <w:rFonts w:hint="default" w:ascii="Times New Roman" w:hAnsi="Times New Roman" w:cs="Times New Roman"/>
          <w:sz w:val="30"/>
          <w:szCs w:val="30"/>
        </w:rPr>
      </w:pPr>
    </w:p>
    <w:p w14:paraId="65836340">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addProject()</w:t>
      </w:r>
    </w:p>
    <w:p w14:paraId="5E95B022">
      <w:pPr>
        <w:pStyle w:val="47"/>
        <w:keepNext w:val="0"/>
        <w:keepLines w:val="0"/>
        <w:widowControl/>
        <w:suppressLineNumbers w:val="0"/>
        <w:rPr>
          <w:rStyle w:val="44"/>
          <w:rFonts w:hint="default" w:ascii="Times New Roman" w:hAnsi="Times New Roman" w:cs="Times New Roman"/>
          <w:sz w:val="30"/>
          <w:szCs w:val="30"/>
        </w:rPr>
      </w:pPr>
    </w:p>
    <w:p w14:paraId="28BC7B2F">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updateProject()</w:t>
      </w:r>
    </w:p>
    <w:p w14:paraId="1D367AE0">
      <w:pPr>
        <w:pStyle w:val="47"/>
        <w:keepNext w:val="0"/>
        <w:keepLines w:val="0"/>
        <w:widowControl/>
        <w:suppressLineNumbers w:val="0"/>
        <w:rPr>
          <w:rStyle w:val="44"/>
          <w:rFonts w:hint="default" w:ascii="Times New Roman" w:hAnsi="Times New Roman" w:cs="Times New Roman"/>
          <w:sz w:val="30"/>
          <w:szCs w:val="30"/>
        </w:rPr>
      </w:pPr>
    </w:p>
    <w:p w14:paraId="00B146F5">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deleteProject()</w:t>
      </w:r>
    </w:p>
    <w:p w14:paraId="0714A26E">
      <w:pPr>
        <w:pStyle w:val="47"/>
        <w:keepNext w:val="0"/>
        <w:keepLines w:val="0"/>
        <w:widowControl/>
        <w:suppressLineNumbers w:val="0"/>
        <w:rPr>
          <w:rStyle w:val="44"/>
          <w:rFonts w:hint="default" w:ascii="Times New Roman" w:hAnsi="Times New Roman" w:cs="Times New Roman"/>
          <w:sz w:val="30"/>
          <w:szCs w:val="30"/>
        </w:rPr>
      </w:pPr>
    </w:p>
    <w:p w14:paraId="588FC465">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addSkill()</w:t>
      </w:r>
    </w:p>
    <w:p w14:paraId="36D309D6">
      <w:pPr>
        <w:pStyle w:val="47"/>
        <w:keepNext w:val="0"/>
        <w:keepLines w:val="0"/>
        <w:widowControl/>
        <w:suppressLineNumbers w:val="0"/>
        <w:rPr>
          <w:rStyle w:val="44"/>
          <w:rFonts w:hint="default" w:ascii="Times New Roman" w:hAnsi="Times New Roman" w:cs="Times New Roman"/>
          <w:sz w:val="30"/>
          <w:szCs w:val="30"/>
        </w:rPr>
      </w:pPr>
    </w:p>
    <w:p w14:paraId="2E3BD7F2">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addEducation()</w:t>
      </w:r>
    </w:p>
    <w:p w14:paraId="4CDF1B89">
      <w:pPr>
        <w:pStyle w:val="47"/>
        <w:keepNext w:val="0"/>
        <w:keepLines w:val="0"/>
        <w:widowControl/>
        <w:suppressLineNumbers w:val="0"/>
        <w:rPr>
          <w:rStyle w:val="44"/>
          <w:rFonts w:hint="default" w:ascii="Times New Roman" w:hAnsi="Times New Roman" w:cs="Times New Roman"/>
          <w:sz w:val="30"/>
          <w:szCs w:val="30"/>
        </w:rPr>
      </w:pPr>
    </w:p>
    <w:p w14:paraId="785C84B1">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addExperience()</w:t>
      </w:r>
    </w:p>
    <w:p w14:paraId="7150D382">
      <w:pPr>
        <w:pStyle w:val="47"/>
        <w:keepNext w:val="0"/>
        <w:keepLines w:val="0"/>
        <w:widowControl/>
        <w:suppressLineNumbers w:val="0"/>
        <w:rPr>
          <w:rStyle w:val="44"/>
          <w:rFonts w:hint="default" w:ascii="Times New Roman" w:hAnsi="Times New Roman" w:cs="Times New Roman"/>
          <w:sz w:val="30"/>
          <w:szCs w:val="30"/>
        </w:rPr>
      </w:pPr>
    </w:p>
    <w:p w14:paraId="279BD874">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getProfile()</w:t>
      </w:r>
    </w:p>
    <w:p w14:paraId="0FEAB9AD">
      <w:pPr>
        <w:pStyle w:val="47"/>
        <w:keepNext w:val="0"/>
        <w:keepLines w:val="0"/>
        <w:widowControl/>
        <w:suppressLineNumbers w:val="0"/>
        <w:rPr>
          <w:rStyle w:val="44"/>
          <w:rFonts w:hint="default" w:ascii="Times New Roman" w:hAnsi="Times New Roman" w:cs="Times New Roman"/>
          <w:sz w:val="30"/>
          <w:szCs w:val="30"/>
        </w:rPr>
      </w:pPr>
    </w:p>
    <w:p w14:paraId="26018B2E">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getProjects()</w:t>
      </w:r>
    </w:p>
    <w:p w14:paraId="0F6D7C00">
      <w:pPr>
        <w:pStyle w:val="47"/>
        <w:keepNext w:val="0"/>
        <w:keepLines w:val="0"/>
        <w:widowControl/>
        <w:suppressLineNumbers w:val="0"/>
        <w:rPr>
          <w:rStyle w:val="44"/>
          <w:rFonts w:hint="default" w:ascii="Times New Roman" w:hAnsi="Times New Roman" w:cs="Times New Roman"/>
          <w:sz w:val="30"/>
          <w:szCs w:val="30"/>
        </w:rPr>
      </w:pPr>
    </w:p>
    <w:p w14:paraId="5F3AF060">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getSkills()</w:t>
      </w:r>
    </w:p>
    <w:p w14:paraId="1120A909">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3A59EE2">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Cơ sở dữ liệu</w:t>
      </w:r>
    </w:p>
    <w:p w14:paraId="44D86D73">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 xml:space="preserve">Đề tài này gần như </w:t>
      </w:r>
      <w:r>
        <w:rPr>
          <w:rStyle w:val="92"/>
          <w:rFonts w:hint="default" w:ascii="Times New Roman" w:hAnsi="Times New Roman" w:cs="Times New Roman"/>
          <w:sz w:val="30"/>
          <w:szCs w:val="30"/>
        </w:rPr>
        <w:t>không cần cơ sở dữ liệu SQL</w:t>
      </w:r>
      <w:r>
        <w:rPr>
          <w:rFonts w:hint="default" w:ascii="Times New Roman" w:hAnsi="Times New Roman" w:cs="Times New Roman"/>
          <w:sz w:val="30"/>
          <w:szCs w:val="30"/>
        </w:rPr>
        <w:t>.</w:t>
      </w:r>
    </w:p>
    <w:p w14:paraId="386FC585">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Kiến trúc dữ liệu:</w:t>
      </w:r>
    </w:p>
    <w:p w14:paraId="73C851DD">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Blockchain</w:t>
      </w:r>
    </w:p>
    <w:p w14:paraId="362B97BE">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w:t>
      </w:r>
    </w:p>
    <w:p w14:paraId="5D0CC636">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Profile</w:t>
      </w:r>
    </w:p>
    <w:p w14:paraId="4BE55BC6">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Skill</w:t>
      </w:r>
    </w:p>
    <w:p w14:paraId="747A4319">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Project</w:t>
      </w:r>
    </w:p>
    <w:p w14:paraId="5062BC54">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Education</w:t>
      </w:r>
    </w:p>
    <w:p w14:paraId="10B77E74">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Experience</w:t>
      </w:r>
    </w:p>
    <w:p w14:paraId="3EE89BDC">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Certificate</w:t>
      </w:r>
    </w:p>
    <w:p w14:paraId="35A018D3">
      <w:pPr>
        <w:pStyle w:val="47"/>
        <w:keepNext w:val="0"/>
        <w:keepLines w:val="0"/>
        <w:widowControl/>
        <w:suppressLineNumbers w:val="0"/>
        <w:rPr>
          <w:rStyle w:val="44"/>
          <w:rFonts w:hint="default" w:ascii="Times New Roman" w:hAnsi="Times New Roman" w:cs="Times New Roman"/>
          <w:sz w:val="30"/>
          <w:szCs w:val="30"/>
        </w:rPr>
      </w:pPr>
    </w:p>
    <w:p w14:paraId="2949A4B3">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IPFS</w:t>
      </w:r>
    </w:p>
    <w:p w14:paraId="2403CB16">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w:t>
      </w:r>
    </w:p>
    <w:p w14:paraId="67B66B81">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Avatar</w:t>
      </w:r>
    </w:p>
    <w:p w14:paraId="5A477F66">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Project Image</w:t>
      </w:r>
    </w:p>
    <w:p w14:paraId="1681B186">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 Resume PDF</w:t>
      </w:r>
    </w:p>
    <w:p w14:paraId="6B003A81">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D9F8B62">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Kiến trúc hệ thống</w:t>
      </w:r>
    </w:p>
    <w:p w14:paraId="6DE885B3">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User</w:t>
      </w:r>
    </w:p>
    <w:p w14:paraId="007BA4E0">
      <w:pPr>
        <w:pStyle w:val="47"/>
        <w:keepNext w:val="0"/>
        <w:keepLines w:val="0"/>
        <w:widowControl/>
        <w:suppressLineNumbers w:val="0"/>
        <w:rPr>
          <w:rStyle w:val="44"/>
          <w:rFonts w:hint="default" w:ascii="Times New Roman" w:hAnsi="Times New Roman" w:cs="Times New Roman"/>
          <w:sz w:val="30"/>
          <w:szCs w:val="30"/>
        </w:rPr>
      </w:pPr>
    </w:p>
    <w:p w14:paraId="7FFA3145">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026BDEDB">
      <w:pPr>
        <w:pStyle w:val="47"/>
        <w:keepNext w:val="0"/>
        <w:keepLines w:val="0"/>
        <w:widowControl/>
        <w:suppressLineNumbers w:val="0"/>
        <w:rPr>
          <w:rStyle w:val="44"/>
          <w:rFonts w:hint="default" w:ascii="Times New Roman" w:hAnsi="Times New Roman" w:cs="Times New Roman"/>
          <w:sz w:val="30"/>
          <w:szCs w:val="30"/>
        </w:rPr>
      </w:pPr>
    </w:p>
    <w:p w14:paraId="0C9F87FD">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728F1EDF">
      <w:pPr>
        <w:pStyle w:val="47"/>
        <w:keepNext w:val="0"/>
        <w:keepLines w:val="0"/>
        <w:widowControl/>
        <w:suppressLineNumbers w:val="0"/>
        <w:rPr>
          <w:rStyle w:val="44"/>
          <w:rFonts w:hint="default" w:ascii="Times New Roman" w:hAnsi="Times New Roman" w:cs="Times New Roman"/>
          <w:sz w:val="30"/>
          <w:szCs w:val="30"/>
        </w:rPr>
      </w:pPr>
    </w:p>
    <w:p w14:paraId="7434B3CC">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React Website</w:t>
      </w:r>
    </w:p>
    <w:p w14:paraId="38FFC3D0">
      <w:pPr>
        <w:pStyle w:val="47"/>
        <w:keepNext w:val="0"/>
        <w:keepLines w:val="0"/>
        <w:widowControl/>
        <w:suppressLineNumbers w:val="0"/>
        <w:rPr>
          <w:rStyle w:val="44"/>
          <w:rFonts w:hint="default" w:ascii="Times New Roman" w:hAnsi="Times New Roman" w:cs="Times New Roman"/>
          <w:sz w:val="30"/>
          <w:szCs w:val="30"/>
        </w:rPr>
      </w:pPr>
    </w:p>
    <w:p w14:paraId="3FCF53A5">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7EB5056A">
      <w:pPr>
        <w:pStyle w:val="47"/>
        <w:keepNext w:val="0"/>
        <w:keepLines w:val="0"/>
        <w:widowControl/>
        <w:suppressLineNumbers w:val="0"/>
        <w:rPr>
          <w:rStyle w:val="44"/>
          <w:rFonts w:hint="default" w:ascii="Times New Roman" w:hAnsi="Times New Roman" w:cs="Times New Roman"/>
          <w:sz w:val="30"/>
          <w:szCs w:val="30"/>
        </w:rPr>
      </w:pPr>
    </w:p>
    <w:p w14:paraId="0C22EB45">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ethers.js / MetaMask</w:t>
      </w:r>
    </w:p>
    <w:p w14:paraId="34CF8E31">
      <w:pPr>
        <w:pStyle w:val="47"/>
        <w:keepNext w:val="0"/>
        <w:keepLines w:val="0"/>
        <w:widowControl/>
        <w:suppressLineNumbers w:val="0"/>
        <w:rPr>
          <w:rStyle w:val="44"/>
          <w:rFonts w:hint="default" w:ascii="Times New Roman" w:hAnsi="Times New Roman" w:cs="Times New Roman"/>
          <w:sz w:val="30"/>
          <w:szCs w:val="30"/>
        </w:rPr>
      </w:pPr>
    </w:p>
    <w:p w14:paraId="0C63D57E">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3917A8CF">
      <w:pPr>
        <w:pStyle w:val="47"/>
        <w:keepNext w:val="0"/>
        <w:keepLines w:val="0"/>
        <w:widowControl/>
        <w:suppressLineNumbers w:val="0"/>
        <w:rPr>
          <w:rStyle w:val="44"/>
          <w:rFonts w:hint="default" w:ascii="Times New Roman" w:hAnsi="Times New Roman" w:cs="Times New Roman"/>
          <w:sz w:val="30"/>
          <w:szCs w:val="30"/>
        </w:rPr>
      </w:pPr>
    </w:p>
    <w:p w14:paraId="0096D0F0">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5A12D6E3">
      <w:pPr>
        <w:pStyle w:val="47"/>
        <w:keepNext w:val="0"/>
        <w:keepLines w:val="0"/>
        <w:widowControl/>
        <w:suppressLineNumbers w:val="0"/>
        <w:rPr>
          <w:rStyle w:val="44"/>
          <w:rFonts w:hint="default" w:ascii="Times New Roman" w:hAnsi="Times New Roman" w:cs="Times New Roman"/>
          <w:sz w:val="30"/>
          <w:szCs w:val="30"/>
        </w:rPr>
      </w:pPr>
    </w:p>
    <w:p w14:paraId="7AD01C88">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Smart Contract</w:t>
      </w:r>
    </w:p>
    <w:p w14:paraId="2A7BAA1F">
      <w:pPr>
        <w:pStyle w:val="47"/>
        <w:keepNext w:val="0"/>
        <w:keepLines w:val="0"/>
        <w:widowControl/>
        <w:suppressLineNumbers w:val="0"/>
        <w:rPr>
          <w:rStyle w:val="44"/>
          <w:rFonts w:hint="default" w:ascii="Times New Roman" w:hAnsi="Times New Roman" w:cs="Times New Roman"/>
          <w:sz w:val="30"/>
          <w:szCs w:val="30"/>
        </w:rPr>
      </w:pPr>
    </w:p>
    <w:p w14:paraId="10244229">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0B2D5F96">
      <w:pPr>
        <w:pStyle w:val="47"/>
        <w:keepNext w:val="0"/>
        <w:keepLines w:val="0"/>
        <w:widowControl/>
        <w:suppressLineNumbers w:val="0"/>
        <w:rPr>
          <w:rStyle w:val="44"/>
          <w:rFonts w:hint="default" w:ascii="Times New Roman" w:hAnsi="Times New Roman" w:cs="Times New Roman"/>
          <w:sz w:val="30"/>
          <w:szCs w:val="30"/>
        </w:rPr>
      </w:pPr>
    </w:p>
    <w:p w14:paraId="66FD0C57">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Polygon Amoy</w:t>
      </w:r>
    </w:p>
    <w:p w14:paraId="78B52C54">
      <w:pPr>
        <w:pStyle w:val="47"/>
        <w:keepNext w:val="0"/>
        <w:keepLines w:val="0"/>
        <w:widowControl/>
        <w:suppressLineNumbers w:val="0"/>
        <w:rPr>
          <w:rStyle w:val="44"/>
          <w:rFonts w:hint="default" w:ascii="Times New Roman" w:hAnsi="Times New Roman" w:cs="Times New Roman"/>
          <w:sz w:val="30"/>
          <w:szCs w:val="30"/>
        </w:rPr>
      </w:pPr>
    </w:p>
    <w:p w14:paraId="4619C48E">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63A21D26">
      <w:pPr>
        <w:pStyle w:val="47"/>
        <w:keepNext w:val="0"/>
        <w:keepLines w:val="0"/>
        <w:widowControl/>
        <w:suppressLineNumbers w:val="0"/>
        <w:rPr>
          <w:rStyle w:val="44"/>
          <w:rFonts w:hint="default" w:ascii="Times New Roman" w:hAnsi="Times New Roman" w:cs="Times New Roman"/>
          <w:sz w:val="30"/>
          <w:szCs w:val="30"/>
        </w:rPr>
      </w:pPr>
    </w:p>
    <w:p w14:paraId="4F560E1F">
      <w:pPr>
        <w:pStyle w:val="47"/>
        <w:keepNext w:val="0"/>
        <w:keepLines w:val="0"/>
        <w:widowControl/>
        <w:suppressLineNumbers w:val="0"/>
        <w:rPr>
          <w:rStyle w:val="44"/>
          <w:rFonts w:hint="default" w:ascii="Times New Roman" w:hAnsi="Times New Roman" w:cs="Times New Roman"/>
          <w:sz w:val="30"/>
          <w:szCs w:val="30"/>
        </w:rPr>
      </w:pPr>
      <w:r>
        <w:rPr>
          <w:rStyle w:val="44"/>
          <w:rFonts w:hint="default" w:ascii="Times New Roman" w:hAnsi="Times New Roman" w:cs="Times New Roman"/>
          <w:sz w:val="30"/>
          <w:szCs w:val="30"/>
        </w:rPr>
        <w:t xml:space="preserve">                  ▼</w:t>
      </w:r>
    </w:p>
    <w:p w14:paraId="2E7FA2C5">
      <w:pPr>
        <w:pStyle w:val="47"/>
        <w:keepNext w:val="0"/>
        <w:keepLines w:val="0"/>
        <w:widowControl/>
        <w:suppressLineNumbers w:val="0"/>
        <w:rPr>
          <w:rStyle w:val="44"/>
          <w:rFonts w:hint="default" w:ascii="Times New Roman" w:hAnsi="Times New Roman" w:cs="Times New Roman"/>
          <w:sz w:val="30"/>
          <w:szCs w:val="30"/>
        </w:rPr>
      </w:pPr>
    </w:p>
    <w:p w14:paraId="22570447">
      <w:pPr>
        <w:pStyle w:val="47"/>
        <w:keepNext w:val="0"/>
        <w:keepLines w:val="0"/>
        <w:widowControl/>
        <w:suppressLineNumbers w:val="0"/>
        <w:rPr>
          <w:rFonts w:hint="default" w:ascii="Times New Roman" w:hAnsi="Times New Roman" w:cs="Times New Roman"/>
          <w:sz w:val="30"/>
          <w:szCs w:val="30"/>
        </w:rPr>
      </w:pPr>
      <w:r>
        <w:rPr>
          <w:rStyle w:val="44"/>
          <w:rFonts w:hint="default" w:ascii="Times New Roman" w:hAnsi="Times New Roman" w:cs="Times New Roman"/>
          <w:sz w:val="30"/>
          <w:szCs w:val="30"/>
        </w:rPr>
        <w:t xml:space="preserve">                IPFS</w:t>
      </w:r>
    </w:p>
    <w:p w14:paraId="6035679B">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20BEC75">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Các chức năng nâng cao</w:t>
      </w:r>
    </w:p>
    <w:p w14:paraId="34B94E10">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Ngoài các chức năng cơ bản, bạn có thể bổ sung:</w:t>
      </w:r>
    </w:p>
    <w:p w14:paraId="48D7B7B9">
      <w:pPr>
        <w:keepNext w:val="0"/>
        <w:keepLines w:val="0"/>
        <w:widowControl/>
        <w:numPr>
          <w:numId w:val="0"/>
        </w:numPr>
        <w:suppressLineNumbers w:val="0"/>
        <w:spacing w:before="0" w:beforeAutospacing="1" w:after="0" w:afterAutospacing="1"/>
        <w:rPr>
          <w:rFonts w:hint="default" w:ascii="Times New Roman" w:hAnsi="Times New Roman" w:cs="Times New Roman"/>
          <w:sz w:val="30"/>
          <w:szCs w:val="30"/>
        </w:rPr>
      </w:pPr>
    </w:p>
    <w:p w14:paraId="5672D65C">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Đăng nhập bằng ví MetaMask.</w:t>
      </w:r>
    </w:p>
    <w:p w14:paraId="454A8DA7">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Upload CV (PDF) lên IPFS.</w:t>
      </w:r>
    </w:p>
    <w:p w14:paraId="5E3FE4EC">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Tạo mã QR dẫn đến portfolio.</w:t>
      </w:r>
    </w:p>
    <w:p w14:paraId="0614BB12">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Chia sẻ portfolio qua đường dẫn công khai.</w:t>
      </w:r>
    </w:p>
    <w:p w14:paraId="7849B4CB">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Theo dõi lịch sử cập nhật (on-chain).</w:t>
      </w:r>
    </w:p>
    <w:p w14:paraId="1AFC2439">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Danh sách công nghệ sử dụng với biểu tượng.</w:t>
      </w:r>
    </w:p>
    <w:p w14:paraId="5D2DAC56">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Chế độ sáng/tối.</w:t>
      </w:r>
    </w:p>
    <w:p w14:paraId="6075E058">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Responsive cho điện thoại và máy tính.</w:t>
      </w:r>
    </w:p>
    <w:p w14:paraId="4FDF1C83">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Tìm kiếm và lọc dự án theo công nghệ.</w:t>
      </w:r>
    </w:p>
    <w:p w14:paraId="5634A8C0">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Đánh dấu dự án nổi bật.</w:t>
      </w:r>
    </w:p>
    <w:p w14:paraId="62EFE08F">
      <w:pPr>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44B5C4F">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Điểm mới của đề tài</w:t>
      </w:r>
    </w:p>
    <w:p w14:paraId="57619E0A">
      <w:pPr>
        <w:pStyle w:val="85"/>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So với portfolio truyền thống:</w:t>
      </w:r>
    </w:p>
    <w:p w14:paraId="581291BE">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Không phụ thuộc máy chủ cơ sở dữ liệu.</w:t>
      </w:r>
    </w:p>
    <w:p w14:paraId="1DD5BC1D">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Dữ liệu có thể xác minh nguồn gốc và tính toàn vẹn.</w:t>
      </w:r>
    </w:p>
    <w:p w14:paraId="1A2CD6DE">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Người dùng sở hữu dữ liệu thông qua ví blockchain.</w:t>
      </w:r>
    </w:p>
    <w:p w14:paraId="5D7DE056">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Hình ảnh và tài liệu lưu trên IPFS, giảm phụ thuộc vào máy chủ tập trung.</w:t>
      </w:r>
      <w:bookmarkStart w:id="0" w:name="_GoBack"/>
      <w:bookmarkEnd w:id="0"/>
    </w:p>
    <w:p w14:paraId="3BC8A424">
      <w:pPr>
        <w:pStyle w:val="85"/>
        <w:keepNext w:val="0"/>
        <w:keepLines w:val="0"/>
        <w:widowControl/>
        <w:suppressLineNumbers w:val="0"/>
        <w:ind w:left="720"/>
        <w:rPr>
          <w:rFonts w:hint="default" w:ascii="Times New Roman" w:hAnsi="Times New Roman" w:cs="Times New Roman"/>
          <w:sz w:val="30"/>
          <w:szCs w:val="30"/>
        </w:rPr>
      </w:pPr>
      <w:r>
        <w:rPr>
          <w:rFonts w:hint="default" w:ascii="Times New Roman" w:hAnsi="Times New Roman" w:cs="Times New Roman"/>
          <w:sz w:val="30"/>
          <w:szCs w:val="30"/>
        </w:rPr>
        <w:t>Có thể mở rộng tích hợp NFT, chứng chỉ số hoặc xác thực thành tích trong tương lai.</w:t>
      </w:r>
    </w:p>
    <w:p w14:paraId="3FFABC28">
      <w:pPr>
        <w:rPr>
          <w:rFonts w:hint="default" w:ascii="Times New Roman" w:hAnsi="Times New Roman" w:cs="Times New Roman"/>
          <w:sz w:val="30"/>
          <w:szCs w:val="30"/>
        </w:rPr>
      </w:pPr>
    </w:p>
    <w:p w14:paraId="7AE21989">
      <w:pPr>
        <w:rPr>
          <w:rFonts w:hint="default" w:ascii="Times New Roman" w:hAnsi="Times New Roman" w:cs="Times New Roman"/>
          <w:sz w:val="30"/>
          <w:szCs w:val="30"/>
        </w:rPr>
      </w:pPr>
    </w:p>
    <w:sectPr>
      <w:pgSz w:w="12240" w:h="15840"/>
      <w:pgMar w:top="1440" w:right="1440" w:bottom="1440" w:left="1440" w:header="432" w:footer="432"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D725C"/>
    <w:multiLevelType w:val="multilevel"/>
    <w:tmpl w:val="B3FD72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DDDF635"/>
    <w:multiLevelType w:val="multilevel"/>
    <w:tmpl w:val="BDDDF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698CDFC5"/>
    <w:multiLevelType w:val="multilevel"/>
    <w:tmpl w:val="698CD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4416D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4416D0"/>
    <w:rsid w:val="19676E67"/>
    <w:rsid w:val="50496D46"/>
    <w:rsid w:val="5FF40A7C"/>
    <w:rsid w:val="64E42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2026-07-08T07:20:00Z</dcterms:created>
  <dc:creator>Phuc24 Nguyen</dc:creator>
  <cp:lastModifiedBy>Phuc24 Nguyen</cp:lastModifiedBy>
  <dcterms:modified xsi:type="dcterms:W3CDTF">2026-07-08T10:27:01Z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7EAED8B44C274BD18ED022A61E148D48_11</vt:lpwstr>
  </property>
  <property fmtid="{D5CDD505-2E9C-101B-9397-08002B2CF9AE}" pid="4" name="KSOTemplateDocerSaveRecord">
    <vt:lpwstr>eyJoZGlkIjoiY2Q0YzJkOTk1NmMyODg2NDg1YjQwOTE2M2UwNDM0ZTYiLCJ1c2VySWQiOiIxMzkxOTI2OTM3MDk2In0=</vt:lpwstr>
  </property>
</Properties>
</file>